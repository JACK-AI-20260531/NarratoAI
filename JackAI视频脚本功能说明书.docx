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09BED4">
      <w:pPr>
        <w:pStyle w:val="31"/>
        <w:jc w:val="center"/>
      </w:pPr>
      <w:r>
        <w:t>JackAI 视频脚本功能说明书</w:t>
      </w:r>
    </w:p>
    <w:p w14:paraId="39E4AC35">
      <w:pPr>
        <w:spacing w:after="120"/>
      </w:pPr>
      <w:r>
        <w:t>本文档用于说明 JackAI 中“视频类型”模块的六个功能入口，帮助用户根据素材情况选择合适的脚本生成方式。</w:t>
      </w:r>
    </w:p>
    <w:p w14:paraId="64B1E8C7">
      <w:pPr>
        <w:pStyle w:val="3"/>
      </w:pPr>
      <w:r>
        <w:t>一、功能概述</w:t>
      </w:r>
    </w:p>
    <w:p w14:paraId="4D1D5753">
      <w:pPr>
        <w:spacing w:after="120"/>
      </w:pPr>
      <w:r>
        <w:t>JackAI 的“视频类型”模块用于生成或加载视频脚本。视频脚本是后续生成成片的核心数据，包含每个片段的时间轴、画面描述、解说词、是否保留原声等信息。</w:t>
      </w:r>
    </w:p>
    <w:p w14:paraId="6967E9C1">
      <w:pPr>
        <w:spacing w:after="120"/>
      </w:pPr>
      <w:r>
        <w:t>当前支持六种功能模式：选择/上传脚本、逐帧解说、短剧混剪、短剧解说、电影原片解说、电影混剪。</w:t>
      </w:r>
    </w:p>
    <w:p w14:paraId="3751CB1E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: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# 纯解说片段</w:t>
      </w:r>
    </w:p>
    <w:p w14:paraId="61686770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bookmarkStart w:id="0" w:name="_GoBack"/>
      <w:bookmarkEnd w:id="0"/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: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# 纯原声片段</w:t>
      </w:r>
    </w:p>
    <w:p w14:paraId="131E40A6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: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# 解说+原声混合片段</w:t>
      </w:r>
    </w:p>
    <w:p w14:paraId="50CF64E2">
      <w:pPr>
        <w:spacing w:after="120"/>
      </w:pPr>
    </w:p>
    <w:p w14:paraId="7506BE55">
      <w:pPr>
        <w:pStyle w:val="3"/>
      </w:pPr>
      <w:r>
        <w:t>二、选择/上传脚本</w:t>
      </w:r>
    </w:p>
    <w:p w14:paraId="6E192D26">
      <w:pPr>
        <w:pStyle w:val="4"/>
      </w:pPr>
      <w:r>
        <w:t>功能定位</w:t>
      </w:r>
    </w:p>
    <w:p w14:paraId="5B0D54DC">
      <w:pPr>
        <w:spacing w:after="120"/>
      </w:pPr>
      <w:r>
        <w:t>用于加载已经存在的视频脚本文件。该功能不调用 AI 生成新脚本，而是直接使用已有 JSON 脚本。</w:t>
      </w:r>
    </w:p>
    <w:p w14:paraId="5A1F272F">
      <w:pPr>
        <w:pStyle w:val="4"/>
      </w:pPr>
      <w:r>
        <w:t>适用场景</w:t>
      </w:r>
    </w:p>
    <w:p w14:paraId="44B7507E">
      <w:pPr>
        <w:pStyle w:val="16"/>
      </w:pPr>
      <w:r>
        <w:t>已经生成过脚本，希望再次生成视频。</w:t>
      </w:r>
    </w:p>
    <w:p w14:paraId="48F0C1C1">
      <w:pPr>
        <w:pStyle w:val="16"/>
      </w:pPr>
      <w:r>
        <w:t>手动修改过脚本，希望使用修改后的版本生成视频。</w:t>
      </w:r>
    </w:p>
    <w:p w14:paraId="457A3875">
      <w:pPr>
        <w:pStyle w:val="16"/>
      </w:pPr>
      <w:r>
        <w:t>希望更换配音、字幕样式、视频比例，但不想重新生成脚本。</w:t>
      </w:r>
    </w:p>
    <w:p w14:paraId="598A40C7">
      <w:pPr>
        <w:pStyle w:val="16"/>
      </w:pPr>
      <w:r>
        <w:t>有外部导入的标准 JSON 脚本。</w:t>
      </w:r>
    </w:p>
    <w:p w14:paraId="68424BE6">
      <w:pPr>
        <w:pStyle w:val="4"/>
      </w:pPr>
      <w:r>
        <w:t>输入内容</w:t>
      </w:r>
    </w:p>
    <w:p w14:paraId="6F080B1B">
      <w:pPr>
        <w:pStyle w:val="16"/>
      </w:pPr>
      <w:r>
        <w:t>脚本文件，格式为 .json。</w:t>
      </w:r>
    </w:p>
    <w:p w14:paraId="2701D6F4">
      <w:pPr>
        <w:pStyle w:val="16"/>
      </w:pPr>
      <w:r>
        <w:t>原始视频文件。</w:t>
      </w:r>
    </w:p>
    <w:p w14:paraId="6518CC68">
      <w:pPr>
        <w:pStyle w:val="4"/>
      </w:pPr>
      <w:r>
        <w:t>输出结果</w:t>
      </w:r>
    </w:p>
    <w:p w14:paraId="64180B24">
      <w:pPr>
        <w:spacing w:after="120"/>
      </w:pPr>
      <w:r>
        <w:t>将脚本加载到“视频脚本”编辑框，用户可以继续编辑脚本，或直接点击“生成视频”。</w:t>
      </w:r>
    </w:p>
    <w:p w14:paraId="07475A39">
      <w:pPr>
        <w:pStyle w:val="4"/>
      </w:pPr>
      <w:r>
        <w:t>典型使用流程</w:t>
      </w:r>
    </w:p>
    <w:p w14:paraId="19FA8AE3">
      <w:pPr>
        <w:pStyle w:val="14"/>
      </w:pPr>
      <w:r>
        <w:t>选择“选择/上传脚本”。</w:t>
      </w:r>
    </w:p>
    <w:p w14:paraId="4A5911AE">
      <w:pPr>
        <w:pStyle w:val="14"/>
      </w:pPr>
      <w:r>
        <w:t>从脚本文件列表中选择历史脚本，或上传新的 JSON 文件。</w:t>
      </w:r>
    </w:p>
    <w:p w14:paraId="717257FC">
      <w:pPr>
        <w:pStyle w:val="14"/>
      </w:pPr>
      <w:r>
        <w:t>选择对应的视频文件。</w:t>
      </w:r>
    </w:p>
    <w:p w14:paraId="073C2BFC">
      <w:pPr>
        <w:pStyle w:val="14"/>
      </w:pPr>
      <w:r>
        <w:t>检查脚本内容。</w:t>
      </w:r>
    </w:p>
    <w:p w14:paraId="2EA655FE">
      <w:pPr>
        <w:pStyle w:val="14"/>
      </w:pPr>
      <w:r>
        <w:t>点击“生成视频”。</w:t>
      </w:r>
    </w:p>
    <w:p w14:paraId="7142AB11">
      <w:pPr>
        <w:pStyle w:val="4"/>
      </w:pPr>
      <w:r>
        <w:t>使用建议</w:t>
      </w:r>
    </w:p>
    <w:p w14:paraId="3A3DCAB7">
      <w:pPr>
        <w:spacing w:after="120"/>
      </w:pPr>
      <w:r>
        <w:t>如果脚本已经生成过，优先使用该功能，可以节省时间和模型费用。</w:t>
      </w:r>
    </w:p>
    <w:p w14:paraId="2BA022E5">
      <w:pPr>
        <w:pStyle w:val="3"/>
      </w:pPr>
      <w:r>
        <w:t>三、逐帧解说</w:t>
      </w:r>
    </w:p>
    <w:p w14:paraId="51D9BB3A">
      <w:pPr>
        <w:pStyle w:val="4"/>
      </w:pPr>
      <w:r>
        <w:t>功能定位</w:t>
      </w:r>
    </w:p>
    <w:p w14:paraId="6962223B">
      <w:pPr>
        <w:spacing w:after="120"/>
      </w:pPr>
      <w:r>
        <w:t>用于让 AI 根据视频画面自动生成解说脚本。系统会从视频中按固定间隔抽取关键帧，调用视觉模型分析画面，再生成对应的视频解说脚本。</w:t>
      </w:r>
    </w:p>
    <w:p w14:paraId="1A28013A">
      <w:pPr>
        <w:pStyle w:val="4"/>
      </w:pPr>
      <w:r>
        <w:t>适用场景</w:t>
      </w:r>
    </w:p>
    <w:p w14:paraId="2173EC8B">
      <w:pPr>
        <w:pStyle w:val="16"/>
      </w:pPr>
      <w:r>
        <w:t>用户只有视频，没有文案。</w:t>
      </w:r>
    </w:p>
    <w:p w14:paraId="20E85267">
      <w:pPr>
        <w:pStyle w:val="16"/>
      </w:pPr>
      <w:r>
        <w:t>视频没有字幕，无法根据字幕生成脚本。</w:t>
      </w:r>
    </w:p>
    <w:p w14:paraId="786E0212">
      <w:pPr>
        <w:pStyle w:val="16"/>
      </w:pPr>
      <w:r>
        <w:t>用户希望 AI 根据画面内容自动写解说。</w:t>
      </w:r>
    </w:p>
    <w:p w14:paraId="322BB18D">
      <w:pPr>
        <w:pStyle w:val="16"/>
      </w:pPr>
      <w:r>
        <w:t>适合纪录片、旅行视频、产品演示、实拍素材、无字幕素材等。</w:t>
      </w:r>
    </w:p>
    <w:p w14:paraId="4EA1165D">
      <w:pPr>
        <w:pStyle w:val="4"/>
      </w:pPr>
      <w:r>
        <w:t>输入内容</w:t>
      </w:r>
    </w:p>
    <w:p w14:paraId="78BEF6E3">
      <w:pPr>
        <w:pStyle w:val="16"/>
      </w:pPr>
      <w:r>
        <w:t>原始视频文件。</w:t>
      </w:r>
    </w:p>
    <w:p w14:paraId="1A217F77">
      <w:pPr>
        <w:pStyle w:val="16"/>
      </w:pPr>
      <w:r>
        <w:t>视频主题。</w:t>
      </w:r>
    </w:p>
    <w:p w14:paraId="51A069F3">
      <w:pPr>
        <w:pStyle w:val="16"/>
      </w:pPr>
      <w:r>
        <w:t>自定义生成提示词。</w:t>
      </w:r>
    </w:p>
    <w:p w14:paraId="468BA4AB">
      <w:pPr>
        <w:pStyle w:val="16"/>
      </w:pPr>
      <w:r>
        <w:t>抽帧间隔。</w:t>
      </w:r>
    </w:p>
    <w:p w14:paraId="38958838">
      <w:pPr>
        <w:pStyle w:val="16"/>
      </w:pPr>
      <w:r>
        <w:t>视觉模型批处理数量。</w:t>
      </w:r>
    </w:p>
    <w:p w14:paraId="4A679986">
      <w:pPr>
        <w:pStyle w:val="4"/>
      </w:pPr>
      <w:r>
        <w:t>输出结果</w:t>
      </w:r>
    </w:p>
    <w:p w14:paraId="6E3FE594">
      <w:pPr>
        <w:spacing w:after="120"/>
      </w:pPr>
      <w:r>
        <w:t>自动生成带时间轴的视频脚本 JSON。</w:t>
      </w:r>
    </w:p>
    <w:p w14:paraId="16B6FF35">
      <w:pPr>
        <w:pStyle w:val="4"/>
      </w:pPr>
      <w:r>
        <w:t>典型使用流程</w:t>
      </w:r>
    </w:p>
    <w:p w14:paraId="60DAC7E5">
      <w:pPr>
        <w:pStyle w:val="14"/>
      </w:pPr>
      <w:r>
        <w:t>选择“逐帧解说”。</w:t>
      </w:r>
    </w:p>
    <w:p w14:paraId="05C8406F">
      <w:pPr>
        <w:pStyle w:val="14"/>
      </w:pPr>
      <w:r>
        <w:t>选择视频文件。</w:t>
      </w:r>
    </w:p>
    <w:p w14:paraId="661B8E56">
      <w:pPr>
        <w:pStyle w:val="14"/>
      </w:pPr>
      <w:r>
        <w:t>输入视频主题。</w:t>
      </w:r>
    </w:p>
    <w:p w14:paraId="0D27D33B">
      <w:pPr>
        <w:pStyle w:val="14"/>
      </w:pPr>
      <w:r>
        <w:t>可选填写生成提示词。</w:t>
      </w:r>
    </w:p>
    <w:p w14:paraId="337AC9F9">
      <w:pPr>
        <w:pStyle w:val="14"/>
      </w:pPr>
      <w:r>
        <w:t>设置抽帧间隔和批处理数量。</w:t>
      </w:r>
    </w:p>
    <w:p w14:paraId="69FDFBF8">
      <w:pPr>
        <w:pStyle w:val="14"/>
      </w:pPr>
      <w:r>
        <w:t>点击“生成视频脚本”。</w:t>
      </w:r>
    </w:p>
    <w:p w14:paraId="1A0A04CD">
      <w:pPr>
        <w:pStyle w:val="14"/>
      </w:pPr>
      <w:r>
        <w:t>检查并保存脚本。</w:t>
      </w:r>
    </w:p>
    <w:p w14:paraId="42734D85">
      <w:pPr>
        <w:pStyle w:val="14"/>
      </w:pPr>
      <w:r>
        <w:t>点击“生成视频”。</w:t>
      </w:r>
    </w:p>
    <w:p w14:paraId="7B8EDC5F">
      <w:pPr>
        <w:pStyle w:val="4"/>
      </w:pPr>
      <w:r>
        <w:t>使用建议</w:t>
      </w:r>
    </w:p>
    <w:p w14:paraId="245BE43B">
      <w:pPr>
        <w:spacing w:after="120"/>
      </w:pPr>
      <w:r>
        <w:t>抽帧间隔越小，画面分析越细，但消耗更多 token，生成速度也会更慢。普通视频可设置为 3 秒左右，长视频建议适当调大。</w:t>
      </w:r>
    </w:p>
    <w:p w14:paraId="39ED46F3">
      <w:pPr>
        <w:pStyle w:val="3"/>
      </w:pPr>
      <w:r>
        <w:t>四、短剧混剪</w:t>
      </w:r>
    </w:p>
    <w:p w14:paraId="7EF9911D">
      <w:pPr>
        <w:pStyle w:val="4"/>
      </w:pPr>
      <w:r>
        <w:t>功能定位</w:t>
      </w:r>
    </w:p>
    <w:p w14:paraId="09F846AE">
      <w:pPr>
        <w:spacing w:after="120"/>
      </w:pPr>
      <w:r>
        <w:t>用于从短剧或剧情视频中自动生成多个精彩片段脚本。该功能更偏向“切片”和“混剪”，不是完整剧情解说。</w:t>
      </w:r>
    </w:p>
    <w:p w14:paraId="4DD63F9E">
      <w:pPr>
        <w:pStyle w:val="4"/>
      </w:pPr>
      <w:r>
        <w:t>适用场景</w:t>
      </w:r>
    </w:p>
    <w:p w14:paraId="3D6E25CE">
      <w:pPr>
        <w:pStyle w:val="16"/>
      </w:pPr>
      <w:r>
        <w:t>有一集短剧，想快速剪出多个片段。</w:t>
      </w:r>
    </w:p>
    <w:p w14:paraId="142764D9">
      <w:pPr>
        <w:pStyle w:val="16"/>
      </w:pPr>
      <w:r>
        <w:t>想做短视频矩阵切片。</w:t>
      </w:r>
    </w:p>
    <w:p w14:paraId="6F6738DF">
      <w:pPr>
        <w:pStyle w:val="16"/>
      </w:pPr>
      <w:r>
        <w:t>想从长视频中提取多个精彩片段。</w:t>
      </w:r>
    </w:p>
    <w:p w14:paraId="5C555FA2">
      <w:pPr>
        <w:pStyle w:val="16"/>
      </w:pPr>
      <w:r>
        <w:t>不想手动拖时间轴找爆点。</w:t>
      </w:r>
    </w:p>
    <w:p w14:paraId="7E8AB488">
      <w:pPr>
        <w:pStyle w:val="4"/>
      </w:pPr>
      <w:r>
        <w:t>输入内容</w:t>
      </w:r>
    </w:p>
    <w:p w14:paraId="54847F4B">
      <w:pPr>
        <w:pStyle w:val="16"/>
      </w:pPr>
      <w:r>
        <w:t>短剧视频文件。</w:t>
      </w:r>
    </w:p>
    <w:p w14:paraId="04D42F5A">
      <w:pPr>
        <w:pStyle w:val="16"/>
      </w:pPr>
      <w:r>
        <w:t>需要生成的片段数量。</w:t>
      </w:r>
    </w:p>
    <w:p w14:paraId="37CE563B">
      <w:pPr>
        <w:pStyle w:val="4"/>
      </w:pPr>
      <w:r>
        <w:t>输出结果</w:t>
      </w:r>
    </w:p>
    <w:p w14:paraId="61545F7B">
      <w:pPr>
        <w:spacing w:after="120"/>
      </w:pPr>
      <w:r>
        <w:t>生成多个短视频片段脚本，每个片段包含对应的视频时间范围、画面描述、旁白或原声设置。</w:t>
      </w:r>
    </w:p>
    <w:p w14:paraId="69BED0D9">
      <w:pPr>
        <w:pStyle w:val="4"/>
      </w:pPr>
      <w:r>
        <w:t>典型使用流程</w:t>
      </w:r>
    </w:p>
    <w:p w14:paraId="08A675C1">
      <w:pPr>
        <w:pStyle w:val="14"/>
      </w:pPr>
      <w:r>
        <w:t>选择“短剧混剪”。</w:t>
      </w:r>
    </w:p>
    <w:p w14:paraId="643FAEBF">
      <w:pPr>
        <w:pStyle w:val="14"/>
      </w:pPr>
      <w:r>
        <w:t>选择短剧视频文件。</w:t>
      </w:r>
    </w:p>
    <w:p w14:paraId="2999FA49">
      <w:pPr>
        <w:pStyle w:val="14"/>
      </w:pPr>
      <w:r>
        <w:t>设置需要生成的片段数量。</w:t>
      </w:r>
    </w:p>
    <w:p w14:paraId="2A7F411E">
      <w:pPr>
        <w:pStyle w:val="14"/>
      </w:pPr>
      <w:r>
        <w:t>点击“生成短视频脚本”。</w:t>
      </w:r>
    </w:p>
    <w:p w14:paraId="1FF40730">
      <w:pPr>
        <w:pStyle w:val="14"/>
      </w:pPr>
      <w:r>
        <w:t>检查脚本内容。</w:t>
      </w:r>
    </w:p>
    <w:p w14:paraId="588F2BD3">
      <w:pPr>
        <w:pStyle w:val="14"/>
      </w:pPr>
      <w:r>
        <w:t>保存脚本。</w:t>
      </w:r>
    </w:p>
    <w:p w14:paraId="6782EC66">
      <w:pPr>
        <w:pStyle w:val="14"/>
      </w:pPr>
      <w:r>
        <w:t>点击“生成视频”。</w:t>
      </w:r>
    </w:p>
    <w:p w14:paraId="2FC3D92E">
      <w:pPr>
        <w:pStyle w:val="4"/>
      </w:pPr>
      <w:r>
        <w:t>使用建议</w:t>
      </w:r>
    </w:p>
    <w:p w14:paraId="6B0C1D95">
      <w:pPr>
        <w:spacing w:after="120"/>
      </w:pPr>
      <w:r>
        <w:t>适合做爆点切片、剧情反转片段、人物冲突片段。如果目标是完整讲完一集剧情，更建议使用“短剧解说”。</w:t>
      </w:r>
    </w:p>
    <w:p w14:paraId="212B0675">
      <w:pPr>
        <w:pStyle w:val="3"/>
      </w:pPr>
      <w:r>
        <w:t>五、短剧解说</w:t>
      </w:r>
    </w:p>
    <w:p w14:paraId="49A062E3">
      <w:pPr>
        <w:pStyle w:val="4"/>
      </w:pPr>
      <w:r>
        <w:t>功能定位</w:t>
      </w:r>
    </w:p>
    <w:p w14:paraId="1F0B5143">
      <w:pPr>
        <w:spacing w:after="120"/>
      </w:pPr>
      <w:r>
        <w:t>用于根据短剧字幕生成剧情解说脚本。该功能主要依赖字幕内容，而不是逐帧分析画面。</w:t>
      </w:r>
    </w:p>
    <w:p w14:paraId="347615D7">
      <w:pPr>
        <w:pStyle w:val="4"/>
      </w:pPr>
      <w:r>
        <w:t>适用场景</w:t>
      </w:r>
    </w:p>
    <w:p w14:paraId="4DC54A5B">
      <w:pPr>
        <w:pStyle w:val="16"/>
      </w:pPr>
      <w:r>
        <w:t>有短剧字幕文件。</w:t>
      </w:r>
    </w:p>
    <w:p w14:paraId="0A724201">
      <w:pPr>
        <w:pStyle w:val="16"/>
      </w:pPr>
      <w:r>
        <w:t>想将短剧对白整理成解说文案。</w:t>
      </w:r>
    </w:p>
    <w:p w14:paraId="2B7C0F9A">
      <w:pPr>
        <w:pStyle w:val="16"/>
      </w:pPr>
      <w:r>
        <w:t>想做“几分钟看完一集短剧”类型视频。</w:t>
      </w:r>
    </w:p>
    <w:p w14:paraId="6D671E46">
      <w:pPr>
        <w:pStyle w:val="16"/>
      </w:pPr>
      <w:r>
        <w:t>没有字幕时，可以通过 Fun-ASR 自动转写字幕。</w:t>
      </w:r>
    </w:p>
    <w:p w14:paraId="111255CE">
      <w:pPr>
        <w:pStyle w:val="4"/>
      </w:pPr>
      <w:r>
        <w:t>输入内容</w:t>
      </w:r>
    </w:p>
    <w:p w14:paraId="2812B775">
      <w:pPr>
        <w:pStyle w:val="16"/>
      </w:pPr>
      <w:r>
        <w:t>短剧视频文件。</w:t>
      </w:r>
    </w:p>
    <w:p w14:paraId="11EADA91">
      <w:pPr>
        <w:pStyle w:val="16"/>
      </w:pPr>
      <w:r>
        <w:t>字幕文件 .srt。</w:t>
      </w:r>
    </w:p>
    <w:p w14:paraId="25FB209B">
      <w:pPr>
        <w:pStyle w:val="16"/>
      </w:pPr>
      <w:r>
        <w:t>或上传音视频，通过阿里百炼 Fun-ASR 自动转写字幕。</w:t>
      </w:r>
    </w:p>
    <w:p w14:paraId="4BADAA75">
      <w:pPr>
        <w:pStyle w:val="16"/>
      </w:pPr>
      <w:r>
        <w:t>短剧名称。</w:t>
      </w:r>
    </w:p>
    <w:p w14:paraId="3446083F">
      <w:pPr>
        <w:pStyle w:val="16"/>
      </w:pPr>
      <w:r>
        <w:t>temperature 参数。</w:t>
      </w:r>
    </w:p>
    <w:p w14:paraId="14E64DBF">
      <w:pPr>
        <w:pStyle w:val="4"/>
      </w:pPr>
      <w:r>
        <w:t>输出结果</w:t>
      </w:r>
    </w:p>
    <w:p w14:paraId="0E940873">
      <w:pPr>
        <w:spacing w:after="120"/>
      </w:pPr>
      <w:r>
        <w:t>生成短剧剧情解说脚本 JSON。</w:t>
      </w:r>
    </w:p>
    <w:p w14:paraId="13D1D444">
      <w:pPr>
        <w:pStyle w:val="4"/>
      </w:pPr>
      <w:r>
        <w:t>典型使用流程</w:t>
      </w:r>
    </w:p>
    <w:p w14:paraId="2955BD65">
      <w:pPr>
        <w:pStyle w:val="14"/>
      </w:pPr>
      <w:r>
        <w:t>选择“短剧解说”。</w:t>
      </w:r>
    </w:p>
    <w:p w14:paraId="2924EA42">
      <w:pPr>
        <w:pStyle w:val="14"/>
      </w:pPr>
      <w:r>
        <w:t>选择视频文件。</w:t>
      </w:r>
    </w:p>
    <w:p w14:paraId="0C7C045F">
      <w:pPr>
        <w:pStyle w:val="14"/>
      </w:pPr>
      <w:r>
        <w:t>上传 .srt 字幕文件。</w:t>
      </w:r>
    </w:p>
    <w:p w14:paraId="0326C6D8">
      <w:pPr>
        <w:pStyle w:val="14"/>
      </w:pPr>
      <w:r>
        <w:t>如果没有字幕，可使用 Fun-ASR 转写。</w:t>
      </w:r>
    </w:p>
    <w:p w14:paraId="50B71115">
      <w:pPr>
        <w:pStyle w:val="14"/>
      </w:pPr>
      <w:r>
        <w:t>输入短剧名称。</w:t>
      </w:r>
    </w:p>
    <w:p w14:paraId="55E1880B">
      <w:pPr>
        <w:pStyle w:val="14"/>
      </w:pPr>
      <w:r>
        <w:t>设置 temperature。</w:t>
      </w:r>
    </w:p>
    <w:p w14:paraId="3451B0FE">
      <w:pPr>
        <w:pStyle w:val="14"/>
      </w:pPr>
      <w:r>
        <w:t>点击“生成短剧解说脚本”。</w:t>
      </w:r>
    </w:p>
    <w:p w14:paraId="15B19509">
      <w:pPr>
        <w:pStyle w:val="14"/>
      </w:pPr>
      <w:r>
        <w:t>检查并保存脚本。</w:t>
      </w:r>
    </w:p>
    <w:p w14:paraId="2FF3ED6F">
      <w:pPr>
        <w:pStyle w:val="14"/>
      </w:pPr>
      <w:r>
        <w:t>点击“生成视频”。</w:t>
      </w:r>
    </w:p>
    <w:p w14:paraId="1BC2D436">
      <w:pPr>
        <w:pStyle w:val="4"/>
      </w:pPr>
      <w:r>
        <w:t>使用建议</w:t>
      </w:r>
    </w:p>
    <w:p w14:paraId="1DDDD121">
      <w:pPr>
        <w:spacing w:after="120"/>
      </w:pPr>
      <w:r>
        <w:t>短剧剧情主要依赖对白时，优先使用该功能。如果字幕质量差，建议先修正字幕。temperature 越高，文案越发散；越低，文案越稳定。</w:t>
      </w:r>
    </w:p>
    <w:p w14:paraId="4AD7A7F5">
      <w:pPr>
        <w:pStyle w:val="3"/>
      </w:pPr>
      <w:r>
        <w:t>六、电影原片解说</w:t>
      </w:r>
    </w:p>
    <w:p w14:paraId="5F622BF4">
      <w:pPr>
        <w:pStyle w:val="4"/>
      </w:pPr>
      <w:r>
        <w:t>功能定位</w:t>
      </w:r>
    </w:p>
    <w:p w14:paraId="3A6DEDD1">
      <w:pPr>
        <w:spacing w:after="120"/>
      </w:pPr>
      <w:r>
        <w:t>用于根据已有电影解说文案，自动匹配原电影画面。适合“先有解说稿，再找原片画面”的工作流。</w:t>
      </w:r>
    </w:p>
    <w:p w14:paraId="60AA866E">
      <w:pPr>
        <w:pStyle w:val="4"/>
      </w:pPr>
      <w:r>
        <w:t>适用场景</w:t>
      </w:r>
    </w:p>
    <w:p w14:paraId="5CEC46D0">
      <w:pPr>
        <w:pStyle w:val="16"/>
      </w:pPr>
      <w:r>
        <w:t>已经写好了电影解说文案。</w:t>
      </w:r>
    </w:p>
    <w:p w14:paraId="26954147">
      <w:pPr>
        <w:pStyle w:val="16"/>
      </w:pPr>
      <w:r>
        <w:t>想自动从电影原片中找到对应画面。</w:t>
      </w:r>
    </w:p>
    <w:p w14:paraId="56A110F4">
      <w:pPr>
        <w:pStyle w:val="16"/>
      </w:pPr>
      <w:r>
        <w:t>想制作完整电影解说视频。</w:t>
      </w:r>
    </w:p>
    <w:p w14:paraId="6DF6EF33">
      <w:pPr>
        <w:pStyle w:val="16"/>
      </w:pPr>
      <w:r>
        <w:t>不想手动在电影中寻找每段文案对应的时间点。</w:t>
      </w:r>
    </w:p>
    <w:p w14:paraId="1AF53827">
      <w:pPr>
        <w:pStyle w:val="4"/>
      </w:pPr>
      <w:r>
        <w:t>输入内容</w:t>
      </w:r>
    </w:p>
    <w:p w14:paraId="4554BEE0">
      <w:pPr>
        <w:pStyle w:val="16"/>
      </w:pPr>
      <w:r>
        <w:t>电影原片文件。</w:t>
      </w:r>
    </w:p>
    <w:p w14:paraId="19669477">
      <w:pPr>
        <w:pStyle w:val="16"/>
      </w:pPr>
      <w:r>
        <w:t>电影原片解说文案。</w:t>
      </w:r>
    </w:p>
    <w:p w14:paraId="624E2992">
      <w:pPr>
        <w:pStyle w:val="16"/>
      </w:pPr>
      <w:r>
        <w:t>抽帧间隔。</w:t>
      </w:r>
    </w:p>
    <w:p w14:paraId="258F0543">
      <w:pPr>
        <w:pStyle w:val="16"/>
      </w:pPr>
      <w:r>
        <w:t>视觉模型批处理数量。</w:t>
      </w:r>
    </w:p>
    <w:p w14:paraId="375CA112">
      <w:pPr>
        <w:pStyle w:val="16"/>
      </w:pPr>
      <w:r>
        <w:t>候选画面数量。</w:t>
      </w:r>
    </w:p>
    <w:p w14:paraId="354F3D71">
      <w:pPr>
        <w:pStyle w:val="4"/>
      </w:pPr>
      <w:r>
        <w:t>输出结果</w:t>
      </w:r>
    </w:p>
    <w:p w14:paraId="5DCD133C">
      <w:pPr>
        <w:spacing w:after="120"/>
      </w:pPr>
      <w:r>
        <w:t>生成匹配好原片画面的解说脚本 JSON，每段解说会对应电影中的具体时间范围。</w:t>
      </w:r>
    </w:p>
    <w:p w14:paraId="4C22BDB8">
      <w:pPr>
        <w:pStyle w:val="4"/>
      </w:pPr>
      <w:r>
        <w:t>典型使用流程</w:t>
      </w:r>
    </w:p>
    <w:p w14:paraId="660B06EE">
      <w:pPr>
        <w:pStyle w:val="14"/>
      </w:pPr>
      <w:r>
        <w:t>选择“电影原片解说”。</w:t>
      </w:r>
    </w:p>
    <w:p w14:paraId="6EAD0439">
      <w:pPr>
        <w:pStyle w:val="14"/>
      </w:pPr>
      <w:r>
        <w:t>选择电影原片文件。</w:t>
      </w:r>
    </w:p>
    <w:p w14:paraId="65087A19">
      <w:pPr>
        <w:pStyle w:val="14"/>
      </w:pPr>
      <w:r>
        <w:t>输入或粘贴电影解说文案。</w:t>
      </w:r>
    </w:p>
    <w:p w14:paraId="325BDF64">
      <w:pPr>
        <w:pStyle w:val="14"/>
      </w:pPr>
      <w:r>
        <w:t>设置抽帧间隔、批处理数量、候选画面数。</w:t>
      </w:r>
    </w:p>
    <w:p w14:paraId="3C33BF13">
      <w:pPr>
        <w:pStyle w:val="14"/>
      </w:pPr>
      <w:r>
        <w:t>点击“匹配原片画面”。</w:t>
      </w:r>
    </w:p>
    <w:p w14:paraId="0FD0E5F7">
      <w:pPr>
        <w:pStyle w:val="14"/>
      </w:pPr>
      <w:r>
        <w:t>等待匹配完成。</w:t>
      </w:r>
    </w:p>
    <w:p w14:paraId="1CBD7BB6">
      <w:pPr>
        <w:pStyle w:val="14"/>
      </w:pPr>
      <w:r>
        <w:t>检查脚本。</w:t>
      </w:r>
    </w:p>
    <w:p w14:paraId="590A01B8">
      <w:pPr>
        <w:pStyle w:val="14"/>
      </w:pPr>
      <w:r>
        <w:t>保存脚本。</w:t>
      </w:r>
    </w:p>
    <w:p w14:paraId="1E2A1CAD">
      <w:pPr>
        <w:pStyle w:val="14"/>
      </w:pPr>
      <w:r>
        <w:t>点击“生成视频”。</w:t>
      </w:r>
    </w:p>
    <w:p w14:paraId="2214EDDA">
      <w:pPr>
        <w:pStyle w:val="4"/>
      </w:pPr>
      <w:r>
        <w:t>使用建议</w:t>
      </w:r>
    </w:p>
    <w:p w14:paraId="440DA91A">
      <w:pPr>
        <w:spacing w:after="120"/>
      </w:pPr>
      <w:r>
        <w:t>适合完整电影解说。文案越清晰，画面匹配效果越好。电影越长，分析时间和视觉模型消耗越高。</w:t>
      </w:r>
    </w:p>
    <w:p w14:paraId="7B2D2B5E">
      <w:pPr>
        <w:pStyle w:val="3"/>
      </w:pPr>
      <w:r>
        <w:t>七、电影混剪</w:t>
      </w:r>
    </w:p>
    <w:p w14:paraId="3A29C4FF">
      <w:pPr>
        <w:pStyle w:val="4"/>
      </w:pPr>
      <w:r>
        <w:t>功能定位</w:t>
      </w:r>
    </w:p>
    <w:p w14:paraId="2E6279BF">
      <w:pPr>
        <w:spacing w:after="120"/>
      </w:pPr>
      <w:r>
        <w:t>用于根据主题或关键词，从电影原片中自动挑选相关镜头，生成混剪脚本。适合“按主题找画面”。</w:t>
      </w:r>
    </w:p>
    <w:p w14:paraId="7CB2971E">
      <w:pPr>
        <w:pStyle w:val="4"/>
      </w:pPr>
      <w:r>
        <w:t>适用场景</w:t>
      </w:r>
    </w:p>
    <w:p w14:paraId="3F2926AF">
      <w:pPr>
        <w:pStyle w:val="16"/>
      </w:pPr>
      <w:r>
        <w:t>想做电影高光混剪。</w:t>
      </w:r>
    </w:p>
    <w:p w14:paraId="1C7C0780">
      <w:pPr>
        <w:pStyle w:val="16"/>
      </w:pPr>
      <w:r>
        <w:t>想做人物向、情绪向、主题向视频。</w:t>
      </w:r>
    </w:p>
    <w:p w14:paraId="2F6D464A">
      <w:pPr>
        <w:pStyle w:val="16"/>
      </w:pPr>
      <w:r>
        <w:t>只想找出某类镜头，例如反击、爱情、悬疑、动作、催泪片段。</w:t>
      </w:r>
    </w:p>
    <w:p w14:paraId="7D2BB856">
      <w:pPr>
        <w:pStyle w:val="16"/>
      </w:pPr>
      <w:r>
        <w:t>没有完整解说稿，只想根据关键词自动生成混剪内容。</w:t>
      </w:r>
    </w:p>
    <w:p w14:paraId="0FAF3080">
      <w:pPr>
        <w:pStyle w:val="4"/>
      </w:pPr>
      <w:r>
        <w:t>输入内容</w:t>
      </w:r>
    </w:p>
    <w:p w14:paraId="6EFDC56F">
      <w:pPr>
        <w:pStyle w:val="16"/>
      </w:pPr>
      <w:r>
        <w:t>电影原片文件。</w:t>
      </w:r>
    </w:p>
    <w:p w14:paraId="72F1AE9F">
      <w:pPr>
        <w:pStyle w:val="16"/>
      </w:pPr>
      <w:r>
        <w:t>混剪主题或关键词。</w:t>
      </w:r>
    </w:p>
    <w:p w14:paraId="6312A6D4">
      <w:pPr>
        <w:pStyle w:val="16"/>
      </w:pPr>
      <w:r>
        <w:t>抽帧间隔。</w:t>
      </w:r>
    </w:p>
    <w:p w14:paraId="0FAD719D">
      <w:pPr>
        <w:pStyle w:val="16"/>
      </w:pPr>
      <w:r>
        <w:t>视觉模型批处理数量。</w:t>
      </w:r>
    </w:p>
    <w:p w14:paraId="4C9A737F">
      <w:pPr>
        <w:pStyle w:val="16"/>
      </w:pPr>
      <w:r>
        <w:t>混剪片段数。</w:t>
      </w:r>
    </w:p>
    <w:p w14:paraId="375469FA">
      <w:pPr>
        <w:pStyle w:val="16"/>
      </w:pPr>
      <w:r>
        <w:t>单段时长。</w:t>
      </w:r>
    </w:p>
    <w:p w14:paraId="04584A14">
      <w:pPr>
        <w:pStyle w:val="4"/>
      </w:pPr>
      <w:r>
        <w:t>输出结果</w:t>
      </w:r>
    </w:p>
    <w:p w14:paraId="144A3228">
      <w:pPr>
        <w:spacing w:after="120"/>
      </w:pPr>
      <w:r>
        <w:t>生成电影混剪脚本 JSON，脚本包含多个与主题相关的电影片段。</w:t>
      </w:r>
    </w:p>
    <w:p w14:paraId="3E35FA61">
      <w:pPr>
        <w:pStyle w:val="4"/>
      </w:pPr>
      <w:r>
        <w:t>典型使用流程</w:t>
      </w:r>
    </w:p>
    <w:p w14:paraId="2F755889">
      <w:pPr>
        <w:pStyle w:val="14"/>
      </w:pPr>
      <w:r>
        <w:t>选择“电影混剪”。</w:t>
      </w:r>
    </w:p>
    <w:p w14:paraId="5C006C16">
      <w:pPr>
        <w:pStyle w:val="14"/>
      </w:pPr>
      <w:r>
        <w:t>选择电影原片文件。</w:t>
      </w:r>
    </w:p>
    <w:p w14:paraId="5CAD62A0">
      <w:pPr>
        <w:pStyle w:val="14"/>
      </w:pPr>
      <w:r>
        <w:t>输入混剪主题或关键词。</w:t>
      </w:r>
    </w:p>
    <w:p w14:paraId="2FC1026D">
      <w:pPr>
        <w:pStyle w:val="14"/>
      </w:pPr>
      <w:r>
        <w:t>设置混剪片段数和单段时长。</w:t>
      </w:r>
    </w:p>
    <w:p w14:paraId="7B665DF2">
      <w:pPr>
        <w:pStyle w:val="14"/>
      </w:pPr>
      <w:r>
        <w:t>点击“生成电影混剪”。</w:t>
      </w:r>
    </w:p>
    <w:p w14:paraId="1534C81D">
      <w:pPr>
        <w:pStyle w:val="14"/>
      </w:pPr>
      <w:r>
        <w:t>检查脚本。</w:t>
      </w:r>
    </w:p>
    <w:p w14:paraId="221E5454">
      <w:pPr>
        <w:pStyle w:val="14"/>
      </w:pPr>
      <w:r>
        <w:t>保存脚本。</w:t>
      </w:r>
    </w:p>
    <w:p w14:paraId="4D4CF431">
      <w:pPr>
        <w:pStyle w:val="14"/>
      </w:pPr>
      <w:r>
        <w:t>点击“生成视频”。</w:t>
      </w:r>
    </w:p>
    <w:p w14:paraId="29BB363E">
      <w:pPr>
        <w:pStyle w:val="4"/>
      </w:pPr>
      <w:r>
        <w:t>使用建议</w:t>
      </w:r>
    </w:p>
    <w:p w14:paraId="61BF07A4">
      <w:pPr>
        <w:spacing w:after="120"/>
      </w:pPr>
      <w:r>
        <w:t>适合做短视频平台的电影高光合集。主题越明确，匹配效果越好，例如：男主高能反击、悬疑反转、爱情名场面、动作追逐、悲伤催泪片段。</w:t>
      </w:r>
    </w:p>
    <w:p w14:paraId="569B4422">
      <w:pPr>
        <w:pStyle w:val="3"/>
      </w:pPr>
      <w:r>
        <w:t>八、功能选择建议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9EE7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5491EC48">
            <w:pPr>
              <w:spacing w:after="0" w:line="240" w:lineRule="auto"/>
            </w:pPr>
            <w:r>
              <w:t>目标</w:t>
            </w:r>
          </w:p>
        </w:tc>
        <w:tc>
          <w:tcPr>
            <w:tcW w:w="4320" w:type="dxa"/>
            <w:vAlign w:val="center"/>
          </w:tcPr>
          <w:p w14:paraId="1EF47A21">
            <w:pPr>
              <w:spacing w:after="0" w:line="240" w:lineRule="auto"/>
            </w:pPr>
            <w:r>
              <w:t>推荐功能</w:t>
            </w:r>
          </w:p>
        </w:tc>
      </w:tr>
      <w:tr w14:paraId="1346E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41CE4013">
            <w:pPr>
              <w:spacing w:after="0" w:line="240" w:lineRule="auto"/>
            </w:pPr>
            <w:r>
              <w:t>已经有 JSON 脚本</w:t>
            </w:r>
          </w:p>
        </w:tc>
        <w:tc>
          <w:tcPr>
            <w:tcW w:w="4320" w:type="dxa"/>
            <w:vAlign w:val="center"/>
          </w:tcPr>
          <w:p w14:paraId="503165E9">
            <w:pPr>
              <w:spacing w:after="0" w:line="240" w:lineRule="auto"/>
            </w:pPr>
            <w:r>
              <w:t>选择/上传脚本</w:t>
            </w:r>
          </w:p>
        </w:tc>
      </w:tr>
      <w:tr w14:paraId="3F26B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3F57258B">
            <w:pPr>
              <w:spacing w:after="0" w:line="240" w:lineRule="auto"/>
            </w:pPr>
            <w:r>
              <w:t>只有视频，没有文案和字幕</w:t>
            </w:r>
          </w:p>
        </w:tc>
        <w:tc>
          <w:tcPr>
            <w:tcW w:w="4320" w:type="dxa"/>
            <w:vAlign w:val="center"/>
          </w:tcPr>
          <w:p w14:paraId="0D30A0C3">
            <w:pPr>
              <w:spacing w:after="0" w:line="240" w:lineRule="auto"/>
            </w:pPr>
            <w:r>
              <w:t>逐帧解说</w:t>
            </w:r>
          </w:p>
        </w:tc>
      </w:tr>
      <w:tr w14:paraId="75039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072C641B">
            <w:pPr>
              <w:spacing w:after="0" w:line="240" w:lineRule="auto"/>
            </w:pPr>
            <w:r>
              <w:t>想从短剧里切多个精彩片段</w:t>
            </w:r>
          </w:p>
        </w:tc>
        <w:tc>
          <w:tcPr>
            <w:tcW w:w="4320" w:type="dxa"/>
            <w:vAlign w:val="center"/>
          </w:tcPr>
          <w:p w14:paraId="3F6362E8">
            <w:pPr>
              <w:spacing w:after="0" w:line="240" w:lineRule="auto"/>
            </w:pPr>
            <w:r>
              <w:t>短剧混剪</w:t>
            </w:r>
          </w:p>
        </w:tc>
      </w:tr>
      <w:tr w14:paraId="489D1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4A82CA96">
            <w:pPr>
              <w:spacing w:after="0" w:line="240" w:lineRule="auto"/>
            </w:pPr>
            <w:r>
              <w:t>有短剧字幕，想生成剧情解说</w:t>
            </w:r>
          </w:p>
        </w:tc>
        <w:tc>
          <w:tcPr>
            <w:tcW w:w="4320" w:type="dxa"/>
            <w:vAlign w:val="center"/>
          </w:tcPr>
          <w:p w14:paraId="57C73F75">
            <w:pPr>
              <w:spacing w:after="0" w:line="240" w:lineRule="auto"/>
            </w:pPr>
            <w:r>
              <w:t>短剧解说</w:t>
            </w:r>
          </w:p>
        </w:tc>
      </w:tr>
      <w:tr w14:paraId="35EAA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162E8BAB">
            <w:pPr>
              <w:spacing w:after="0" w:line="240" w:lineRule="auto"/>
            </w:pPr>
            <w:r>
              <w:t>已有电影解说稿，想匹配原片画面</w:t>
            </w:r>
          </w:p>
        </w:tc>
        <w:tc>
          <w:tcPr>
            <w:tcW w:w="4320" w:type="dxa"/>
            <w:vAlign w:val="center"/>
          </w:tcPr>
          <w:p w14:paraId="35BE47F7">
            <w:pPr>
              <w:spacing w:after="0" w:line="240" w:lineRule="auto"/>
            </w:pPr>
            <w:r>
              <w:t>电影原片解说</w:t>
            </w:r>
          </w:p>
        </w:tc>
      </w:tr>
      <w:tr w14:paraId="4281C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4D0C9542">
            <w:pPr>
              <w:spacing w:after="0" w:line="240" w:lineRule="auto"/>
            </w:pPr>
            <w:r>
              <w:t>没有电影解说稿，只想按主题剪电影镜头</w:t>
            </w:r>
          </w:p>
        </w:tc>
        <w:tc>
          <w:tcPr>
            <w:tcW w:w="4320" w:type="dxa"/>
            <w:vAlign w:val="center"/>
          </w:tcPr>
          <w:p w14:paraId="35346650">
            <w:pPr>
              <w:spacing w:after="0" w:line="240" w:lineRule="auto"/>
            </w:pPr>
            <w:r>
              <w:t>电影混剪</w:t>
            </w:r>
          </w:p>
        </w:tc>
      </w:tr>
    </w:tbl>
    <w:p w14:paraId="1E5AD17E"/>
    <w:p w14:paraId="1B891671">
      <w:pPr>
        <w:pStyle w:val="3"/>
      </w:pPr>
      <w:r>
        <w:t>九、简单决策流程</w:t>
      </w:r>
    </w:p>
    <w:p w14:paraId="0AB6C1F7">
      <w:pPr>
        <w:spacing w:after="120"/>
      </w:pPr>
      <w:r>
        <w:t>如果已经有脚本，直接选择“选择/上传脚本”。</w:t>
      </w:r>
    </w:p>
    <w:p w14:paraId="350B4959">
      <w:pPr>
        <w:spacing w:after="120"/>
      </w:pPr>
      <w:r>
        <w:t>如果没有脚本，先判断素材类型：</w:t>
      </w:r>
    </w:p>
    <w:p w14:paraId="7F07A29D">
      <w:pPr>
        <w:pStyle w:val="16"/>
      </w:pPr>
      <w:r>
        <w:t>短剧素材：想做多个短视频切片，用“短剧混剪”；想做完整剧情解说，用“短剧解说”。</w:t>
      </w:r>
    </w:p>
    <w:p w14:paraId="0BE86546">
      <w:pPr>
        <w:pStyle w:val="16"/>
      </w:pPr>
      <w:r>
        <w:t>电影素材：已经有解说文案，用“电影原片解说”；只有主题关键词，用“电影混剪”。</w:t>
      </w:r>
    </w:p>
    <w:p w14:paraId="6D1A938E">
      <w:pPr>
        <w:pStyle w:val="16"/>
      </w:pPr>
      <w:r>
        <w:t>普通视频素材：没有字幕也没有文案，用“逐帧解说”。</w:t>
      </w:r>
    </w:p>
    <w:p w14:paraId="5CBF12CB">
      <w:pPr>
        <w:pStyle w:val="3"/>
      </w:pPr>
      <w:r>
        <w:t>十、注意事项</w:t>
      </w:r>
    </w:p>
    <w:p w14:paraId="33782EED">
      <w:pPr>
        <w:pStyle w:val="16"/>
      </w:pPr>
      <w:r>
        <w:t>生成脚本后，建议先检查“视频脚本”内容，再保存脚本。</w:t>
      </w:r>
    </w:p>
    <w:p w14:paraId="79205CC8">
      <w:pPr>
        <w:pStyle w:val="16"/>
      </w:pPr>
      <w:r>
        <w:t>保存后的脚本可以在“选择/上传脚本”中重复使用。</w:t>
      </w:r>
    </w:p>
    <w:p w14:paraId="32405FFA">
      <w:pPr>
        <w:pStyle w:val="16"/>
      </w:pPr>
      <w:r>
        <w:t>长视频、电影原片、逐帧分析类功能会消耗更多视觉模型 token。</w:t>
      </w:r>
    </w:p>
    <w:p w14:paraId="1494A0B8">
      <w:pPr>
        <w:pStyle w:val="16"/>
      </w:pPr>
      <w:r>
        <w:t>如果只是换声音、换字幕、换视频比例，不需要重新生成脚本。</w:t>
      </w:r>
    </w:p>
    <w:p w14:paraId="603B60A6">
      <w:pPr>
        <w:pStyle w:val="16"/>
      </w:pPr>
      <w:r>
        <w:t>如果生成结果不理想，可以手动修改脚本后重新保存。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9B0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2173</Words>
  <Characters>2277</Characters>
  <Lines>0</Lines>
  <Paragraphs>0</Paragraphs>
  <TotalTime>191</TotalTime>
  <ScaleCrop>false</ScaleCrop>
  <LinksUpToDate>false</LinksUpToDate>
  <CharactersWithSpaces>2315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宋志军</cp:lastModifiedBy>
  <dcterms:modified xsi:type="dcterms:W3CDTF">2026-06-08T04:47:09Z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eyJoZGlkIjoiNmYxODViZGMzNzExNTZmMTNkNzY0YmYzOTY0MTg0YmMiLCJ1c2VySWQiOiIxNjQxMDUxMDAyIn0=</vt:lpwstr>
  </property>
  <property fmtid="{D5CDD505-2E9C-101B-9397-08002B2CF9AE}" pid="3" name="KSOProductBuildVer">
    <vt:lpwstr>2052-12.1.0.26375</vt:lpwstr>
  </property>
  <property fmtid="{D5CDD505-2E9C-101B-9397-08002B2CF9AE}" pid="4" name="ICV">
    <vt:lpwstr>8D15E008141F4DE6A019093C1637739F_12</vt:lpwstr>
  </property>
</Properties>
</file>